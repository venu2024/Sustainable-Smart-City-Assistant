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700A" w:rsidRPr="007D78CC" w:rsidRDefault="00000000" w:rsidP="007D78CC">
      <w:pPr>
        <w:pStyle w:val="Heading1"/>
        <w:spacing w:before="0" w:after="240" w:line="240" w:lineRule="auto"/>
        <w:jc w:val="center"/>
        <w:rPr>
          <w:rFonts w:ascii="Times New Roman" w:hAnsi="Times New Roman" w:cs="Times New Roman"/>
          <w:color w:val="auto"/>
        </w:rPr>
      </w:pPr>
      <w:r w:rsidRPr="007D78CC">
        <w:rPr>
          <w:rFonts w:ascii="Times New Roman" w:hAnsi="Times New Roman" w:cs="Times New Roman"/>
          <w:color w:val="auto"/>
        </w:rPr>
        <w:t>Ideation Phase</w:t>
      </w:r>
    </w:p>
    <w:p w:rsidR="000F700A" w:rsidRPr="007D78CC" w:rsidRDefault="00A2124B" w:rsidP="00545D42">
      <w:pPr>
        <w:spacing w:before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124B">
        <w:rPr>
          <w:rFonts w:ascii="Times New Roman" w:hAnsi="Times New Roman" w:cs="Times New Roman"/>
          <w:b/>
          <w:bCs/>
          <w:sz w:val="24"/>
          <w:szCs w:val="24"/>
        </w:rPr>
        <w:t>Brainstorm &amp; Idea Prioritization Template</w:t>
      </w:r>
    </w:p>
    <w:tbl>
      <w:tblPr>
        <w:tblW w:w="8505" w:type="dxa"/>
        <w:tblInd w:w="2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6585"/>
      </w:tblGrid>
      <w:tr w:rsidR="00A2124B" w:rsidRPr="00A2124B" w:rsidTr="007D78CC">
        <w:trPr>
          <w:trHeight w:val="2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124B" w:rsidRPr="00A2124B" w:rsidRDefault="00A2124B" w:rsidP="00545D42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12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</w:t>
            </w:r>
            <w:r w:rsidR="007D78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124B" w:rsidRPr="00A2124B" w:rsidRDefault="00A2124B" w:rsidP="00545D42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 June </w:t>
            </w:r>
            <w:r w:rsidRPr="00A212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2025</w:t>
            </w:r>
          </w:p>
        </w:tc>
      </w:tr>
      <w:tr w:rsidR="00A2124B" w:rsidRPr="00A2124B" w:rsidTr="007D78CC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124B" w:rsidRPr="00A2124B" w:rsidRDefault="00A2124B" w:rsidP="00545D42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12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Team ID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124B" w:rsidRPr="00A2124B" w:rsidRDefault="007D78CC" w:rsidP="00545D42">
            <w:pPr>
              <w:spacing w:before="240" w:line="240" w:lineRule="auto"/>
              <w:ind w:right="-5308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D78CC">
              <w:rPr>
                <w:rFonts w:ascii="Times New Roman" w:hAnsi="Times New Roman" w:cs="Times New Roman"/>
                <w:sz w:val="24"/>
                <w:szCs w:val="24"/>
              </w:rPr>
              <w:t>LTVIP2025TMID31788</w:t>
            </w:r>
          </w:p>
        </w:tc>
      </w:tr>
      <w:tr w:rsidR="00A2124B" w:rsidRPr="00A2124B" w:rsidTr="007D78CC">
        <w:trPr>
          <w:trHeight w:val="6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124B" w:rsidRPr="00A2124B" w:rsidRDefault="00A2124B" w:rsidP="00545D42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12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Project Name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124B" w:rsidRPr="00A2124B" w:rsidRDefault="00A2124B" w:rsidP="00545D42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SDLC: Sustainable Smart City Assistant Using IBM Granite LLM</w:t>
            </w:r>
          </w:p>
        </w:tc>
      </w:tr>
      <w:tr w:rsidR="00A2124B" w:rsidRPr="00A2124B" w:rsidTr="007D78CC">
        <w:trPr>
          <w:trHeight w:val="5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124B" w:rsidRPr="00A2124B" w:rsidRDefault="00A2124B" w:rsidP="00545D42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12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Maximum Marks</w:t>
            </w:r>
          </w:p>
        </w:tc>
        <w:tc>
          <w:tcPr>
            <w:tcW w:w="6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2124B" w:rsidRPr="00A2124B" w:rsidRDefault="00A2124B" w:rsidP="00545D42">
            <w:pPr>
              <w:spacing w:before="240"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12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 Marks</w:t>
            </w:r>
          </w:p>
        </w:tc>
      </w:tr>
    </w:tbl>
    <w:p w:rsidR="000F700A" w:rsidRPr="00A2124B" w:rsidRDefault="00000000" w:rsidP="007D78CC">
      <w:pPr>
        <w:pStyle w:val="Heading2"/>
        <w:spacing w:after="24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2124B">
        <w:rPr>
          <w:rFonts w:ascii="Times New Roman" w:hAnsi="Times New Roman" w:cs="Times New Roman"/>
          <w:color w:val="auto"/>
          <w:sz w:val="24"/>
          <w:szCs w:val="24"/>
        </w:rPr>
        <w:t>Brainstorm &amp; Idea Prioritization Template</w:t>
      </w:r>
    </w:p>
    <w:p w:rsidR="000F700A" w:rsidRDefault="00000000" w:rsidP="007D78CC">
      <w:pPr>
        <w:spacing w:line="360" w:lineRule="auto"/>
        <w:ind w:right="-1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Sustainable Smart City Assistant leverages IBM </w:t>
      </w:r>
      <w:proofErr w:type="spellStart"/>
      <w:r>
        <w:rPr>
          <w:rFonts w:ascii="Times New Roman" w:hAnsi="Times New Roman" w:cs="Times New Roman"/>
          <w:sz w:val="24"/>
          <w:szCs w:val="24"/>
        </w:rPr>
        <w:t>Watsonx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Granite LLM to assist in automating smart governance tasks such as policy summarization, KPI forecasting, anomaly detection, feedback management, and sustainable guidance through a conversational AI interface. It aims to empower municipalities and citizens by providing intelligent urban insights using LLMs and modern full-stack </w:t>
      </w:r>
      <w:r w:rsidR="00A2124B">
        <w:rPr>
          <w:rFonts w:ascii="Times New Roman" w:hAnsi="Times New Roman" w:cs="Times New Roman"/>
          <w:sz w:val="24"/>
          <w:szCs w:val="24"/>
        </w:rPr>
        <w:t>architecture.</w:t>
      </w:r>
    </w:p>
    <w:p w:rsidR="00A2124B" w:rsidRPr="00A2124B" w:rsidRDefault="007D78CC" w:rsidP="007D78CC">
      <w:pPr>
        <w:pStyle w:val="Heading3"/>
        <w:spacing w:after="240" w:line="360" w:lineRule="auto"/>
        <w:ind w:right="-291"/>
        <w:rPr>
          <w:rFonts w:ascii="Times New Roman" w:hAnsi="Times New Roman" w:cs="Times New Roman"/>
          <w:color w:val="auto"/>
          <w:sz w:val="24"/>
          <w:szCs w:val="24"/>
        </w:rPr>
      </w:pPr>
      <w:r w:rsidRPr="00A2124B">
        <w:rPr>
          <w:rFonts w:ascii="Times New Roman" w:hAnsi="Times New Roman" w:cs="Times New Roman"/>
          <w:color w:val="auto"/>
          <w:sz w:val="24"/>
          <w:szCs w:val="24"/>
        </w:rPr>
        <w:t>STEP-1: TEAM GATHERING, COLLABORATION AND SELECT THE PROBLEM STATEMENT</w:t>
      </w:r>
    </w:p>
    <w:p w:rsidR="000F700A" w:rsidRPr="00545D4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D42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:rsidR="000F700A" w:rsidRDefault="00545D42" w:rsidP="00545D4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 xml:space="preserve">Mounika </w:t>
      </w:r>
      <w:proofErr w:type="spellStart"/>
      <w:r w:rsidRPr="00545D42">
        <w:rPr>
          <w:rFonts w:ascii="Times New Roman" w:hAnsi="Times New Roman" w:cs="Times New Roman"/>
          <w:sz w:val="24"/>
          <w:szCs w:val="24"/>
        </w:rPr>
        <w:t>Vegunta</w:t>
      </w:r>
      <w:proofErr w:type="spellEnd"/>
    </w:p>
    <w:p w:rsidR="000F700A" w:rsidRDefault="000F700A" w:rsidP="0054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F700A" w:rsidRDefault="00545D42" w:rsidP="00545D4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Kurakula Venu Oohitha</w:t>
      </w:r>
    </w:p>
    <w:p w:rsidR="000F700A" w:rsidRDefault="000F700A" w:rsidP="0054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F700A" w:rsidRDefault="00545D42" w:rsidP="00545D4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45D42">
        <w:rPr>
          <w:rFonts w:ascii="Times New Roman" w:hAnsi="Times New Roman" w:cs="Times New Roman"/>
          <w:sz w:val="24"/>
          <w:szCs w:val="24"/>
        </w:rPr>
        <w:t xml:space="preserve"> Naveen Kumar</w:t>
      </w:r>
    </w:p>
    <w:p w:rsidR="000F700A" w:rsidRDefault="000F700A" w:rsidP="00545D4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F700A" w:rsidRPr="00A2124B" w:rsidRDefault="00545D42" w:rsidP="00545D42">
      <w:pPr>
        <w:pStyle w:val="NoSpacing"/>
        <w:numPr>
          <w:ilvl w:val="0"/>
          <w:numId w:val="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45D42">
        <w:rPr>
          <w:rFonts w:ascii="Times New Roman" w:hAnsi="Times New Roman" w:cs="Times New Roman"/>
          <w:sz w:val="24"/>
          <w:szCs w:val="24"/>
        </w:rPr>
        <w:t xml:space="preserve"> Bindu Bhargavi</w:t>
      </w:r>
    </w:p>
    <w:p w:rsidR="000F700A" w:rsidRPr="00545D42" w:rsidRDefault="00000000" w:rsidP="00545D42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5D42">
        <w:rPr>
          <w:rFonts w:ascii="Times New Roman" w:hAnsi="Times New Roman" w:cs="Times New Roman"/>
          <w:b/>
          <w:bCs/>
          <w:sz w:val="24"/>
          <w:szCs w:val="24"/>
        </w:rPr>
        <w:t>Selected Problem Statement:</w:t>
      </w:r>
    </w:p>
    <w:p w:rsidR="000F700A" w:rsidRDefault="00000000" w:rsidP="00A212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might we use IBM </w:t>
      </w:r>
      <w:proofErr w:type="spellStart"/>
      <w:r>
        <w:rPr>
          <w:rFonts w:ascii="Times New Roman" w:hAnsi="Times New Roman" w:cs="Times New Roman"/>
          <w:sz w:val="24"/>
          <w:szCs w:val="24"/>
        </w:rPr>
        <w:t>Watsonx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Granite LLM to automate smart city governance tasks like policy summarization, KPI forecasting, anomaly detection, eco-awareness, and citizen engagement to improve efficiency, transparency, and urban sustainability</w:t>
      </w:r>
      <w:r w:rsidR="00A2124B">
        <w:rPr>
          <w:rFonts w:ascii="Times New Roman" w:hAnsi="Times New Roman" w:cs="Times New Roman"/>
          <w:sz w:val="24"/>
          <w:szCs w:val="24"/>
        </w:rPr>
        <w:t>.</w:t>
      </w:r>
    </w:p>
    <w:p w:rsidR="000F700A" w:rsidRPr="00545D42" w:rsidRDefault="00545D42" w:rsidP="00A2124B">
      <w:pPr>
        <w:pStyle w:val="Heading3"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color w:val="auto"/>
          <w:sz w:val="24"/>
          <w:szCs w:val="24"/>
        </w:rPr>
        <w:lastRenderedPageBreak/>
        <w:t>STEP-2: BRAINSTORM, IDEA LISTING AND GROUPING</w:t>
      </w:r>
    </w:p>
    <w:p w:rsidR="007D78CC" w:rsidRPr="00545D42" w:rsidRDefault="00000000" w:rsidP="00545D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5D42">
        <w:rPr>
          <w:rFonts w:ascii="Times New Roman" w:hAnsi="Times New Roman" w:cs="Times New Roman"/>
          <w:b/>
          <w:bCs/>
          <w:sz w:val="24"/>
          <w:szCs w:val="24"/>
        </w:rPr>
        <w:t>Brainstormed Ideas:</w:t>
      </w:r>
    </w:p>
    <w:p w:rsidR="000F700A" w:rsidRPr="007D78CC" w:rsidRDefault="00A2124B" w:rsidP="007D78CC">
      <w:pPr>
        <w:pStyle w:val="ListParagraph"/>
        <w:numPr>
          <w:ilvl w:val="0"/>
          <w:numId w:val="9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</w:rPr>
      </w:pPr>
      <w:r w:rsidRPr="007D78CC">
        <w:rPr>
          <w:rFonts w:ascii="Times New Roman" w:hAnsi="Times New Roman" w:cs="Times New Roman"/>
          <w:sz w:val="24"/>
          <w:szCs w:val="24"/>
        </w:rPr>
        <w:t>Extract</w:t>
      </w:r>
      <w:r w:rsidR="00000000" w:rsidRPr="007D78CC">
        <w:rPr>
          <w:rFonts w:ascii="Times New Roman" w:hAnsi="Times New Roman" w:cs="Times New Roman"/>
          <w:sz w:val="24"/>
          <w:szCs w:val="24"/>
        </w:rPr>
        <w:t xml:space="preserve"> city policy text from uploaded PDFs using </w:t>
      </w:r>
      <w:proofErr w:type="spellStart"/>
      <w:r w:rsidR="00000000" w:rsidRPr="007D78CC">
        <w:rPr>
          <w:rFonts w:ascii="Times New Roman" w:hAnsi="Times New Roman" w:cs="Times New Roman"/>
          <w:sz w:val="24"/>
          <w:szCs w:val="24"/>
        </w:rPr>
        <w:t>PyMuPDF</w:t>
      </w:r>
      <w:proofErr w:type="spellEnd"/>
      <w:r w:rsidRPr="007D78CC">
        <w:rPr>
          <w:rFonts w:ascii="Times New Roman" w:hAnsi="Times New Roman" w:cs="Times New Roman"/>
          <w:sz w:val="24"/>
          <w:szCs w:val="24"/>
        </w:rPr>
        <w:t>.</w:t>
      </w:r>
    </w:p>
    <w:p w:rsidR="000F700A" w:rsidRPr="007D78CC" w:rsidRDefault="00A2124B" w:rsidP="007D78CC">
      <w:pPr>
        <w:pStyle w:val="NormalWeb"/>
        <w:numPr>
          <w:ilvl w:val="0"/>
          <w:numId w:val="9"/>
        </w:numPr>
        <w:spacing w:afterAutospacing="0" w:line="360" w:lineRule="auto"/>
        <w:ind w:left="567" w:hanging="283"/>
      </w:pPr>
      <w:r w:rsidRPr="007D78CC">
        <w:t>Summarize</w:t>
      </w:r>
      <w:r w:rsidR="00000000" w:rsidRPr="007D78CC">
        <w:t xml:space="preserve"> extracted policies in citizen-friendly format via IBM Granite LLM</w:t>
      </w:r>
      <w:r w:rsidRPr="007D78CC">
        <w:t>.</w:t>
      </w:r>
    </w:p>
    <w:p w:rsidR="000F700A" w:rsidRPr="007D78CC" w:rsidRDefault="00A2124B" w:rsidP="007D78CC">
      <w:pPr>
        <w:pStyle w:val="NormalWeb"/>
        <w:numPr>
          <w:ilvl w:val="0"/>
          <w:numId w:val="9"/>
        </w:numPr>
        <w:spacing w:afterAutospacing="0" w:line="360" w:lineRule="auto"/>
        <w:ind w:left="567" w:hanging="283"/>
      </w:pPr>
      <w:r w:rsidRPr="007D78CC">
        <w:t>Collect</w:t>
      </w:r>
      <w:r w:rsidR="00000000" w:rsidRPr="007D78CC">
        <w:t xml:space="preserve"> and categorize feedback using </w:t>
      </w:r>
      <w:proofErr w:type="spellStart"/>
      <w:r w:rsidR="00000000" w:rsidRPr="007D78CC">
        <w:t>Streamlit</w:t>
      </w:r>
      <w:proofErr w:type="spellEnd"/>
      <w:r w:rsidR="00000000" w:rsidRPr="007D78CC">
        <w:t xml:space="preserve"> forms</w:t>
      </w:r>
      <w:r w:rsidRPr="007D78CC">
        <w:t>.</w:t>
      </w:r>
    </w:p>
    <w:p w:rsidR="000F700A" w:rsidRPr="007D78CC" w:rsidRDefault="00A2124B" w:rsidP="007D78CC">
      <w:pPr>
        <w:pStyle w:val="NormalWeb"/>
        <w:numPr>
          <w:ilvl w:val="0"/>
          <w:numId w:val="9"/>
        </w:numPr>
        <w:spacing w:afterAutospacing="0" w:line="360" w:lineRule="auto"/>
        <w:ind w:left="567" w:hanging="283"/>
      </w:pPr>
      <w:r w:rsidRPr="007D78CC">
        <w:t>Upload</w:t>
      </w:r>
      <w:r w:rsidR="00000000" w:rsidRPr="007D78CC">
        <w:t xml:space="preserve"> KPI datasets and predict upcoming trends using LLMs + ML</w:t>
      </w:r>
      <w:r w:rsidRPr="007D78CC">
        <w:t>.</w:t>
      </w:r>
    </w:p>
    <w:p w:rsidR="000F700A" w:rsidRPr="007D78CC" w:rsidRDefault="00A2124B" w:rsidP="007D78CC">
      <w:pPr>
        <w:pStyle w:val="NormalWeb"/>
        <w:numPr>
          <w:ilvl w:val="0"/>
          <w:numId w:val="9"/>
        </w:numPr>
        <w:spacing w:afterAutospacing="0" w:line="360" w:lineRule="auto"/>
        <w:ind w:left="567" w:hanging="283"/>
      </w:pPr>
      <w:r w:rsidRPr="007D78CC">
        <w:t>Detect</w:t>
      </w:r>
      <w:r w:rsidR="00000000" w:rsidRPr="007D78CC">
        <w:t xml:space="preserve"> unusual data points using LLM prompts (anomaly detection)</w:t>
      </w:r>
      <w:r w:rsidRPr="007D78CC">
        <w:t>.</w:t>
      </w:r>
    </w:p>
    <w:p w:rsidR="000F700A" w:rsidRPr="007D78CC" w:rsidRDefault="00A2124B" w:rsidP="007D78CC">
      <w:pPr>
        <w:pStyle w:val="NormalWeb"/>
        <w:numPr>
          <w:ilvl w:val="0"/>
          <w:numId w:val="9"/>
        </w:numPr>
        <w:spacing w:afterAutospacing="0" w:line="360" w:lineRule="auto"/>
        <w:ind w:left="567" w:hanging="283"/>
      </w:pPr>
      <w:r w:rsidRPr="007D78CC">
        <w:t>Generate</w:t>
      </w:r>
      <w:r w:rsidR="00000000" w:rsidRPr="007D78CC">
        <w:t xml:space="preserve"> eco-friendly living tips based on user keywords</w:t>
      </w:r>
      <w:r w:rsidRPr="007D78CC">
        <w:t>.</w:t>
      </w:r>
    </w:p>
    <w:p w:rsidR="007D78CC" w:rsidRPr="007D78CC" w:rsidRDefault="00A2124B" w:rsidP="007D78CC">
      <w:pPr>
        <w:pStyle w:val="NormalWeb"/>
        <w:numPr>
          <w:ilvl w:val="0"/>
          <w:numId w:val="9"/>
        </w:numPr>
        <w:spacing w:afterAutospacing="0" w:line="360" w:lineRule="auto"/>
        <w:ind w:left="567" w:hanging="283"/>
      </w:pPr>
      <w:r w:rsidRPr="007D78CC">
        <w:t>Enable</w:t>
      </w:r>
      <w:r w:rsidR="00000000" w:rsidRPr="007D78CC">
        <w:t xml:space="preserve"> a chat assistant for sustainability and governance-related questions</w:t>
      </w:r>
      <w:r w:rsidRPr="007D78CC">
        <w:t>.</w:t>
      </w:r>
    </w:p>
    <w:p w:rsidR="007D78CC" w:rsidRPr="007D78CC" w:rsidRDefault="00A2124B" w:rsidP="007D78CC">
      <w:pPr>
        <w:pStyle w:val="NormalWeb"/>
        <w:numPr>
          <w:ilvl w:val="0"/>
          <w:numId w:val="9"/>
        </w:numPr>
        <w:spacing w:afterAutospacing="0" w:line="360" w:lineRule="auto"/>
        <w:ind w:left="567" w:hanging="283"/>
      </w:pPr>
      <w:r w:rsidRPr="007D78CC">
        <w:t>Build</w:t>
      </w:r>
      <w:r w:rsidR="00000000" w:rsidRPr="007D78CC">
        <w:t xml:space="preserve"> a unified </w:t>
      </w:r>
      <w:proofErr w:type="spellStart"/>
      <w:r w:rsidR="00000000" w:rsidRPr="007D78CC">
        <w:t>Streamlit</w:t>
      </w:r>
      <w:proofErr w:type="spellEnd"/>
      <w:r w:rsidR="00000000" w:rsidRPr="007D78CC">
        <w:t xml:space="preserve"> dashboard to house all modules</w:t>
      </w:r>
      <w:r w:rsidRPr="007D78CC">
        <w:t>.</w:t>
      </w:r>
    </w:p>
    <w:p w:rsidR="000F700A" w:rsidRPr="007D78CC" w:rsidRDefault="00A2124B" w:rsidP="007D78CC">
      <w:pPr>
        <w:pStyle w:val="NormalWeb"/>
        <w:numPr>
          <w:ilvl w:val="0"/>
          <w:numId w:val="9"/>
        </w:numPr>
        <w:spacing w:afterAutospacing="0" w:line="360" w:lineRule="auto"/>
        <w:ind w:left="567" w:hanging="283"/>
      </w:pPr>
      <w:r w:rsidRPr="007D78CC">
        <w:t>Use</w:t>
      </w:r>
      <w:r w:rsidR="00000000" w:rsidRPr="007D78CC">
        <w:t xml:space="preserve"> spinners, icons, and success loaders for smooth UX</w:t>
      </w:r>
      <w:r w:rsidRPr="007D78CC">
        <w:t>.</w:t>
      </w:r>
    </w:p>
    <w:p w:rsidR="000F700A" w:rsidRPr="00A2124B" w:rsidRDefault="00545D42" w:rsidP="00A2124B">
      <w:pPr>
        <w:pStyle w:val="Heading3"/>
        <w:spacing w:after="24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A2124B">
        <w:rPr>
          <w:rFonts w:ascii="Times New Roman" w:hAnsi="Times New Roman" w:cs="Times New Roman"/>
          <w:color w:val="auto"/>
          <w:sz w:val="24"/>
          <w:szCs w:val="24"/>
        </w:rPr>
        <w:t>STEP-3: IDEA PRIORITIZATION</w:t>
      </w:r>
    </w:p>
    <w:p w:rsidR="000F700A" w:rsidRDefault="00000000" w:rsidP="00545D42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Top Priority Ideas for Implementation:</w:t>
      </w:r>
    </w:p>
    <w:p w:rsidR="00545D42" w:rsidRPr="00545D42" w:rsidRDefault="00000000" w:rsidP="00545D42">
      <w:pPr>
        <w:pStyle w:val="ListParagraph"/>
        <w:numPr>
          <w:ilvl w:val="0"/>
          <w:numId w:val="10"/>
        </w:numPr>
        <w:spacing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Policy Summarization via PDF or Text</w:t>
      </w:r>
    </w:p>
    <w:p w:rsidR="000F700A" w:rsidRPr="00545D42" w:rsidRDefault="00000000" w:rsidP="00545D42">
      <w:pPr>
        <w:pStyle w:val="ListParagraph"/>
        <w:numPr>
          <w:ilvl w:val="0"/>
          <w:numId w:val="10"/>
        </w:numPr>
        <w:spacing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KPI Forecasting using LLM + tabular inputs</w:t>
      </w:r>
    </w:p>
    <w:p w:rsidR="00545D42" w:rsidRPr="00545D42" w:rsidRDefault="00000000" w:rsidP="00545D42">
      <w:pPr>
        <w:pStyle w:val="ListParagraph"/>
        <w:numPr>
          <w:ilvl w:val="0"/>
          <w:numId w:val="10"/>
        </w:numPr>
        <w:spacing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 xml:space="preserve">Anomaly Detection in resource </w:t>
      </w:r>
      <w:r w:rsidR="00545D42" w:rsidRPr="00545D42">
        <w:rPr>
          <w:rFonts w:ascii="Times New Roman" w:hAnsi="Times New Roman" w:cs="Times New Roman"/>
          <w:sz w:val="24"/>
          <w:szCs w:val="24"/>
        </w:rPr>
        <w:t>consumption</w:t>
      </w:r>
    </w:p>
    <w:p w:rsidR="00545D42" w:rsidRPr="00545D42" w:rsidRDefault="00000000" w:rsidP="00545D42">
      <w:pPr>
        <w:pStyle w:val="ListParagraph"/>
        <w:numPr>
          <w:ilvl w:val="0"/>
          <w:numId w:val="10"/>
        </w:numPr>
        <w:spacing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Citizen Feedback Collection</w:t>
      </w:r>
    </w:p>
    <w:p w:rsidR="00545D42" w:rsidRPr="00545D42" w:rsidRDefault="00000000" w:rsidP="00545D42">
      <w:pPr>
        <w:pStyle w:val="ListParagraph"/>
        <w:numPr>
          <w:ilvl w:val="0"/>
          <w:numId w:val="10"/>
        </w:numPr>
        <w:spacing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Chat Assistant for real-time urban support</w:t>
      </w:r>
    </w:p>
    <w:p w:rsidR="000F700A" w:rsidRPr="00545D42" w:rsidRDefault="00000000" w:rsidP="00545D42">
      <w:pPr>
        <w:pStyle w:val="ListParagraph"/>
        <w:numPr>
          <w:ilvl w:val="0"/>
          <w:numId w:val="10"/>
        </w:numPr>
        <w:spacing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Eco Tips Generator using keywords</w:t>
      </w:r>
    </w:p>
    <w:p w:rsidR="000F700A" w:rsidRDefault="00000000" w:rsidP="00545D42">
      <w:pPr>
        <w:spacing w:before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Secondary Priority Ideas:</w:t>
      </w:r>
    </w:p>
    <w:p w:rsidR="000F700A" w:rsidRPr="00545D42" w:rsidRDefault="00000000" w:rsidP="00545D42">
      <w:pPr>
        <w:pStyle w:val="ListParagraph"/>
        <w:numPr>
          <w:ilvl w:val="0"/>
          <w:numId w:val="11"/>
        </w:numPr>
        <w:spacing w:before="240"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Semantic Search for policies (Pinecone based)</w:t>
      </w:r>
    </w:p>
    <w:p w:rsidR="000F700A" w:rsidRPr="00545D42" w:rsidRDefault="00000000" w:rsidP="00545D42">
      <w:pPr>
        <w:pStyle w:val="ListParagraph"/>
        <w:numPr>
          <w:ilvl w:val="0"/>
          <w:numId w:val="11"/>
        </w:numPr>
        <w:spacing w:before="240"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Custom sustainability report generator</w:t>
      </w:r>
    </w:p>
    <w:p w:rsidR="000F700A" w:rsidRPr="00545D42" w:rsidRDefault="00000000" w:rsidP="00545D42">
      <w:pPr>
        <w:pStyle w:val="ListParagraph"/>
        <w:numPr>
          <w:ilvl w:val="0"/>
          <w:numId w:val="11"/>
        </w:numPr>
        <w:spacing w:before="240" w:line="360" w:lineRule="auto"/>
        <w:ind w:left="567" w:hanging="283"/>
        <w:rPr>
          <w:rFonts w:ascii="Times New Roman" w:hAnsi="Times New Roman" w:cs="Times New Roman"/>
          <w:sz w:val="24"/>
          <w:szCs w:val="24"/>
        </w:rPr>
      </w:pPr>
      <w:r w:rsidRPr="00545D42">
        <w:rPr>
          <w:rFonts w:ascii="Times New Roman" w:hAnsi="Times New Roman" w:cs="Times New Roman"/>
          <w:sz w:val="24"/>
          <w:szCs w:val="24"/>
        </w:rPr>
        <w:t>Role-based access for citizen vs. admin</w:t>
      </w:r>
    </w:p>
    <w:sectPr w:rsidR="000F700A" w:rsidRPr="00545D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61D3" w:rsidRDefault="000061D3">
      <w:pPr>
        <w:spacing w:line="240" w:lineRule="auto"/>
      </w:pPr>
      <w:r>
        <w:separator/>
      </w:r>
    </w:p>
  </w:endnote>
  <w:endnote w:type="continuationSeparator" w:id="0">
    <w:p w:rsidR="000061D3" w:rsidRDefault="0000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61D3" w:rsidRDefault="000061D3">
      <w:pPr>
        <w:spacing w:after="0"/>
      </w:pPr>
      <w:r>
        <w:separator/>
      </w:r>
    </w:p>
  </w:footnote>
  <w:footnote w:type="continuationSeparator" w:id="0">
    <w:p w:rsidR="000061D3" w:rsidRDefault="000061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871563"/>
    <w:multiLevelType w:val="singleLevel"/>
    <w:tmpl w:val="D5871563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B6458A"/>
    <w:multiLevelType w:val="hybridMultilevel"/>
    <w:tmpl w:val="FDEE2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A3B01"/>
    <w:multiLevelType w:val="multilevel"/>
    <w:tmpl w:val="E6F298E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81BA5"/>
    <w:multiLevelType w:val="hybridMultilevel"/>
    <w:tmpl w:val="6D247464"/>
    <w:lvl w:ilvl="0" w:tplc="A80A255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A5DDD"/>
    <w:multiLevelType w:val="hybridMultilevel"/>
    <w:tmpl w:val="4B1A7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10767D"/>
    <w:multiLevelType w:val="hybridMultilevel"/>
    <w:tmpl w:val="B84246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497334">
    <w:abstractNumId w:val="6"/>
  </w:num>
  <w:num w:numId="2" w16cid:durableId="556166308">
    <w:abstractNumId w:val="4"/>
  </w:num>
  <w:num w:numId="3" w16cid:durableId="701786669">
    <w:abstractNumId w:val="3"/>
  </w:num>
  <w:num w:numId="4" w16cid:durableId="451632979">
    <w:abstractNumId w:val="5"/>
  </w:num>
  <w:num w:numId="5" w16cid:durableId="858159749">
    <w:abstractNumId w:val="2"/>
  </w:num>
  <w:num w:numId="6" w16cid:durableId="1973170840">
    <w:abstractNumId w:val="1"/>
  </w:num>
  <w:num w:numId="7" w16cid:durableId="1383746692">
    <w:abstractNumId w:val="8"/>
  </w:num>
  <w:num w:numId="8" w16cid:durableId="1324234179">
    <w:abstractNumId w:val="0"/>
  </w:num>
  <w:num w:numId="9" w16cid:durableId="1142696008">
    <w:abstractNumId w:val="7"/>
  </w:num>
  <w:num w:numId="10" w16cid:durableId="1285966221">
    <w:abstractNumId w:val="10"/>
  </w:num>
  <w:num w:numId="11" w16cid:durableId="370112686">
    <w:abstractNumId w:val="11"/>
  </w:num>
  <w:num w:numId="12" w16cid:durableId="1506901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D3"/>
    <w:rsid w:val="00034616"/>
    <w:rsid w:val="0006063C"/>
    <w:rsid w:val="000F700A"/>
    <w:rsid w:val="0015074B"/>
    <w:rsid w:val="0029639D"/>
    <w:rsid w:val="00326F90"/>
    <w:rsid w:val="00334B9D"/>
    <w:rsid w:val="00340597"/>
    <w:rsid w:val="00545D42"/>
    <w:rsid w:val="007D78CC"/>
    <w:rsid w:val="00847CAD"/>
    <w:rsid w:val="00922C07"/>
    <w:rsid w:val="00945FF9"/>
    <w:rsid w:val="00A2124B"/>
    <w:rsid w:val="00A73058"/>
    <w:rsid w:val="00AA1D8D"/>
    <w:rsid w:val="00B47730"/>
    <w:rsid w:val="00CB0664"/>
    <w:rsid w:val="00FC693F"/>
    <w:rsid w:val="5452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013DB"/>
  <w14:defaultImageDpi w14:val="300"/>
  <w15:docId w15:val="{02B28B17-9646-4B96-8771-AD840A58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Venu Oohitha Kurakula</cp:lastModifiedBy>
  <cp:revision>5</cp:revision>
  <dcterms:created xsi:type="dcterms:W3CDTF">2013-12-23T23:15:00Z</dcterms:created>
  <dcterms:modified xsi:type="dcterms:W3CDTF">2025-08-03T17:29:00Z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619E1C52FB67496D97EB8ED777128AEE_13</vt:lpwstr>
  </property>
</Properties>
</file>